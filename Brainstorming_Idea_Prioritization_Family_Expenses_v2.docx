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A7757" w14:textId="77777777" w:rsidR="00C51476" w:rsidRDefault="00000000">
      <w:pPr>
        <w:pStyle w:val="Heading1"/>
      </w:pPr>
      <w:r>
        <w:rPr>
          <w:noProof/>
        </w:rPr>
        <mc:AlternateContent>
          <mc:Choice Requires="wps">
            <w:drawing>
              <wp:anchor distT="0" distB="0" distL="114300" distR="114300" simplePos="0" relativeHeight="251663360" behindDoc="0" locked="0" layoutInCell="1" allowOverlap="1" wp14:anchorId="1EE3DA45" wp14:editId="26395126">
                <wp:simplePos x="0" y="0"/>
                <wp:positionH relativeFrom="column">
                  <wp:posOffset>0</wp:posOffset>
                </wp:positionH>
                <wp:positionV relativeFrom="paragraph">
                  <wp:posOffset>0</wp:posOffset>
                </wp:positionV>
                <wp:extent cx="1828800" cy="182880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8D58A7" w14:textId="77777777" w:rsidR="00C51476" w:rsidRDefault="00000000">
                            <w:pPr>
                              <w:pStyle w:val="Heading1"/>
                              <w:jc w:val="center"/>
                              <w:rPr>
                                <w:color w:val="000000" w:themeColor="text1"/>
                                <w:sz w:val="40"/>
                                <w:szCs w:val="40"/>
                                <w14:shadow w14:blurRad="38100" w14:dist="19050" w14:dir="2700000" w14:sx="100000" w14:sy="100000" w14:kx="0" w14:ky="0" w14:algn="tl">
                                  <w14:schemeClr w14:val="dk1">
                                    <w14:alpha w14:val="60000"/>
                                  </w14:schemeClr>
                                </w14:shadow>
                              </w:rPr>
                            </w:pPr>
                            <w:r>
                              <w:rPr>
                                <w:color w:val="000000" w:themeColor="text1"/>
                                <w:sz w:val="40"/>
                                <w:szCs w:val="40"/>
                                <w:lang w:val="en-IN"/>
                                <w14:shadow w14:blurRad="38100" w14:dist="19050" w14:dir="2700000" w14:sx="100000" w14:sy="100000" w14:kx="0" w14:ky="0" w14:algn="tl">
                                  <w14:schemeClr w14:val="dk1">
                                    <w14:alpha w14:val="60000"/>
                                  </w14:schemeClr>
                                </w14:shadow>
                              </w:rPr>
                              <w:t>I</w:t>
                            </w:r>
                            <w:r>
                              <w:rPr>
                                <w:color w:val="000000" w:themeColor="text1"/>
                                <w:sz w:val="40"/>
                                <w:szCs w:val="40"/>
                                <w14:shadow w14:blurRad="38100" w14:dist="19050" w14:dir="2700000" w14:sx="100000" w14:sy="100000" w14:kx="0" w14:ky="0" w14:algn="tl">
                                  <w14:schemeClr w14:val="dk1">
                                    <w14:alpha w14:val="60000"/>
                                  </w14:schemeClr>
                                </w14:shadow>
                              </w:rPr>
                              <w:t>deation Phase</w:t>
                            </w:r>
                            <w:r>
                              <w:rPr>
                                <w:color w:val="000000" w:themeColor="text1"/>
                                <w:sz w:val="40"/>
                                <w:szCs w:val="40"/>
                                <w14:shadow w14:blurRad="38100" w14:dist="19050" w14:dir="2700000" w14:sx="100000" w14:sy="100000" w14:kx="0" w14:ky="0" w14:algn="tl">
                                  <w14:schemeClr w14:val="dk1">
                                    <w14:alpha w14:val="60000"/>
                                  </w14:schemeClr>
                                </w14:shadow>
                              </w:rPr>
                              <w:br/>
                              <w:t>Brainstorm &amp; Idea Prioritization Template</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type w14:anchorId="1EE3DA45" id="_x0000_t202" coordsize="21600,21600" o:spt="202" path="m,l,21600r21600,l21600,xe">
                <v:stroke joinstyle="miter"/>
                <v:path gradientshapeok="t" o:connecttype="rect"/>
              </v:shapetype>
              <v:shape id="Text Box 6" o:spid="_x0000_s1026" type="#_x0000_t202" style="position:absolute;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" filled="f" stroked="f" strokeweight=".5pt">
                <v:textbox style="mso-fit-shape-to-text:t">
                  <w:txbxContent>
                    <w:p w14:paraId="308D58A7" w14:textId="77777777" w:rsidR="00C51476" w:rsidRDefault="00000000">
                      <w:pPr>
                        <w:pStyle w:val="Heading1"/>
                        <w:jc w:val="center"/>
                        <w:rPr>
                          <w:color w:val="000000" w:themeColor="text1"/>
                          <w:sz w:val="40"/>
                          <w:szCs w:val="40"/>
                          <w14:shadow w14:blurRad="38100" w14:dist="19050" w14:dir="2700000" w14:sx="100000" w14:sy="100000" w14:kx="0" w14:ky="0" w14:algn="tl">
                            <w14:schemeClr w14:val="dk1">
                              <w14:alpha w14:val="60000"/>
                            </w14:schemeClr>
                          </w14:shadow>
                        </w:rPr>
                      </w:pPr>
                      <w:r>
                        <w:rPr>
                          <w:color w:val="000000" w:themeColor="text1"/>
                          <w:sz w:val="40"/>
                          <w:szCs w:val="40"/>
                          <w:lang w:val="en-IN"/>
                          <w14:shadow w14:blurRad="38100" w14:dist="19050" w14:dir="2700000" w14:sx="100000" w14:sy="100000" w14:kx="0" w14:ky="0" w14:algn="tl">
                            <w14:schemeClr w14:val="dk1">
                              <w14:alpha w14:val="60000"/>
                            </w14:schemeClr>
                          </w14:shadow>
                        </w:rPr>
                        <w:t>I</w:t>
                      </w:r>
                      <w:r>
                        <w:rPr>
                          <w:color w:val="000000" w:themeColor="text1"/>
                          <w:sz w:val="40"/>
                          <w:szCs w:val="40"/>
                          <w14:shadow w14:blurRad="38100" w14:dist="19050" w14:dir="2700000" w14:sx="100000" w14:sy="100000" w14:kx="0" w14:ky="0" w14:algn="tl">
                            <w14:schemeClr w14:val="dk1">
                              <w14:alpha w14:val="60000"/>
                            </w14:schemeClr>
                          </w14:shadow>
                        </w:rPr>
                        <w:t>deation Phase</w:t>
                      </w:r>
                      <w:r>
                        <w:rPr>
                          <w:color w:val="000000" w:themeColor="text1"/>
                          <w:sz w:val="40"/>
                          <w:szCs w:val="40"/>
                          <w14:shadow w14:blurRad="38100" w14:dist="19050" w14:dir="2700000" w14:sx="100000" w14:sy="100000" w14:kx="0" w14:ky="0" w14:algn="tl">
                            <w14:schemeClr w14:val="dk1">
                              <w14:alpha w14:val="60000"/>
                            </w14:schemeClr>
                          </w14:shadow>
                        </w:rPr>
                        <w:br/>
                        <w:t>Brainstorm &amp; Idea Prioritization Template</w:t>
                      </w:r>
                    </w:p>
                  </w:txbxContent>
                </v:textbox>
                <w10:wrap type="square"/>
              </v:shape>
            </w:pict>
          </mc:Fallback>
        </mc:AlternateContent>
      </w:r>
      <w:r>
        <w:br/>
      </w:r>
    </w:p>
    <w:tbl>
      <w:tblPr>
        <w:tblStyle w:val="TableGrid"/>
        <w:tblW w:w="0" w:type="auto"/>
        <w:tblLook w:val="04A0" w:firstRow="1" w:lastRow="0" w:firstColumn="1" w:lastColumn="0" w:noHBand="0" w:noVBand="1"/>
      </w:tblPr>
      <w:tblGrid>
        <w:gridCol w:w="4428"/>
        <w:gridCol w:w="4428"/>
      </w:tblGrid>
      <w:tr w:rsidR="00C51476" w14:paraId="7C338379" w14:textId="77777777">
        <w:tc>
          <w:tcPr>
            <w:tcW w:w="4428" w:type="dxa"/>
          </w:tcPr>
          <w:p w14:paraId="4390F802" w14:textId="77777777" w:rsidR="00C51476" w:rsidRDefault="00000000">
            <w:r>
              <w:t xml:space="preserve">Date: </w:t>
            </w:r>
          </w:p>
        </w:tc>
        <w:tc>
          <w:tcPr>
            <w:tcW w:w="4428" w:type="dxa"/>
          </w:tcPr>
          <w:p w14:paraId="2B872F6F" w14:textId="59E5F5BA" w:rsidR="00C51476" w:rsidRDefault="00FF3FF8">
            <w:r>
              <w:t>1-11-2025</w:t>
            </w:r>
          </w:p>
        </w:tc>
      </w:tr>
      <w:tr w:rsidR="00C51476" w14:paraId="002AB789" w14:textId="77777777">
        <w:tc>
          <w:tcPr>
            <w:tcW w:w="4428" w:type="dxa"/>
          </w:tcPr>
          <w:p w14:paraId="5F47A41A" w14:textId="77777777" w:rsidR="00C51476" w:rsidRDefault="00000000">
            <w:r>
              <w:t xml:space="preserve">Team ID: </w:t>
            </w:r>
          </w:p>
        </w:tc>
        <w:tc>
          <w:tcPr>
            <w:tcW w:w="4428" w:type="dxa"/>
          </w:tcPr>
          <w:p w14:paraId="5A6F700E" w14:textId="77777777" w:rsidR="00C51476" w:rsidRDefault="00000000">
            <w:r>
              <w:t>NM2025TMID02710</w:t>
            </w:r>
          </w:p>
        </w:tc>
      </w:tr>
      <w:tr w:rsidR="00C51476" w14:paraId="17BF7BDB" w14:textId="77777777">
        <w:tc>
          <w:tcPr>
            <w:tcW w:w="4428" w:type="dxa"/>
          </w:tcPr>
          <w:p w14:paraId="01CFAC36" w14:textId="77777777" w:rsidR="00C51476" w:rsidRDefault="00000000">
            <w:r>
              <w:t xml:space="preserve">Project Name: </w:t>
            </w:r>
          </w:p>
          <w:p w14:paraId="170E31E4" w14:textId="77777777" w:rsidR="00C51476" w:rsidRDefault="00C51476"/>
        </w:tc>
        <w:tc>
          <w:tcPr>
            <w:tcW w:w="4428" w:type="dxa"/>
          </w:tcPr>
          <w:p w14:paraId="169CC85E" w14:textId="77777777" w:rsidR="00C51476" w:rsidRDefault="00000000">
            <w:r>
              <w:t>Calculating Family Expenses using ServiceNow</w:t>
            </w:r>
          </w:p>
        </w:tc>
      </w:tr>
      <w:tr w:rsidR="00C51476" w14:paraId="06C03768" w14:textId="77777777">
        <w:tc>
          <w:tcPr>
            <w:tcW w:w="4428" w:type="dxa"/>
          </w:tcPr>
          <w:p w14:paraId="27FF3725" w14:textId="77777777" w:rsidR="00C51476" w:rsidRDefault="00000000">
            <w:pPr>
              <w:rPr>
                <w:lang w:val="en-IN"/>
              </w:rPr>
            </w:pPr>
            <w:r>
              <w:t>Maximum Marks</w:t>
            </w:r>
            <w:r>
              <w:rPr>
                <w:lang w:val="en-IN"/>
              </w:rPr>
              <w:t>:</w:t>
            </w:r>
          </w:p>
        </w:tc>
        <w:tc>
          <w:tcPr>
            <w:tcW w:w="4428" w:type="dxa"/>
          </w:tcPr>
          <w:p w14:paraId="04F35994" w14:textId="59076FF2" w:rsidR="00C51476" w:rsidRDefault="00C51476"/>
        </w:tc>
      </w:tr>
    </w:tbl>
    <w:p w14:paraId="171A4832" w14:textId="77777777" w:rsidR="00C51476" w:rsidRDefault="00000000">
      <w:r>
        <w:br/>
      </w:r>
    </w:p>
    <w:p w14:paraId="665052DB" w14:textId="77777777" w:rsidR="00C51476" w:rsidRDefault="00000000">
      <w:pPr>
        <w:rPr>
          <w:sz w:val="28"/>
          <w:szCs w:val="28"/>
        </w:rPr>
      </w:pPr>
      <w:r>
        <w:rPr>
          <w:noProof/>
          <w:sz w:val="28"/>
        </w:rPr>
        <mc:AlternateContent>
          <mc:Choice Requires="wps">
            <w:drawing>
              <wp:anchor distT="0" distB="0" distL="114300" distR="114300" simplePos="0" relativeHeight="251659264" behindDoc="0" locked="0" layoutInCell="1" allowOverlap="1" wp14:anchorId="7FEAEE9A" wp14:editId="72D074F1">
                <wp:simplePos x="0" y="0"/>
                <wp:positionH relativeFrom="column">
                  <wp:posOffset>0</wp:posOffset>
                </wp:positionH>
                <wp:positionV relativeFrom="paragraph">
                  <wp:posOffset>0</wp:posOffset>
                </wp:positionV>
                <wp:extent cx="5547995"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5479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D5B341" w14:textId="77777777" w:rsidR="00C51476" w:rsidRDefault="00000000">
                            <w:pPr>
                              <w:pStyle w:val="Heading2"/>
                              <w:rPr>
                                <w:color w:val="8064A2" w:themeColor="accent4"/>
                                <w:sz w:val="36"/>
                                <w:szCs w:val="36"/>
                              </w:rPr>
                            </w:pPr>
                            <w:r>
                              <w:rPr>
                                <w:color w:val="8064A2" w:themeColor="accent4"/>
                                <w:sz w:val="36"/>
                                <w:szCs w:val="36"/>
                              </w:rPr>
                              <w:t>Brainstorm &amp; Idea Prioritization Template:</w:t>
                            </w:r>
                          </w:p>
                        </w:txbxContent>
                      </wps:txbx>
                      <wps:bodyPr rot="0" spcFirstLastPara="0" vertOverflow="overflow" horzOverflow="overflow" vert="horz" wrap="square" lIns="91440" tIns="45720" rIns="91440" bIns="45720" numCol="1" spcCol="0" rtlCol="0" fromWordArt="0" anchor="t" anchorCtr="0" forceAA="0" compatLnSpc="1">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7FEAEE9A" id="Text Box 1" o:spid="_x0000_s1027" type="#_x0000_t202" style="position:absolute;margin-left:0;margin-top:0;width:436.85pt;height:2in;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" filled="f" stroked="f" strokeweight=".5pt">
                <v:textbox style="mso-fit-shape-to-text:t">
                  <w:txbxContent>
                    <w:p w14:paraId="36D5B341" w14:textId="77777777" w:rsidR="00C51476" w:rsidRDefault="00000000">
                      <w:pPr>
                        <w:pStyle w:val="Heading2"/>
                        <w:rPr>
                          <w:color w:val="8064A2" w:themeColor="accent4"/>
                          <w:sz w:val="36"/>
                          <w:szCs w:val="36"/>
                        </w:rPr>
                      </w:pPr>
                      <w:r>
                        <w:rPr>
                          <w:color w:val="8064A2" w:themeColor="accent4"/>
                          <w:sz w:val="36"/>
                          <w:szCs w:val="36"/>
                        </w:rPr>
                        <w:t>Brainstorm &amp; Idea Prioritization Template:</w:t>
                      </w:r>
                    </w:p>
                  </w:txbxContent>
                </v:textbox>
                <w10:wrap type="square"/>
              </v:shape>
            </w:pict>
          </mc:Fallback>
        </mc:AlternateContent>
      </w:r>
      <w:r>
        <w:rPr>
          <w:sz w:val="28"/>
          <w:szCs w:val="28"/>
        </w:rPr>
        <w:t>Brainstorming provides a creative and collaborative environment where every team member contributes ideas to solve a specific problem. For the Family Expenses project, the brainstorming process helped generate multiple approaches to build a simple and efficient expense tracking solution in ServiceNow. The team shared thoughts freely, explored unique ideas, and then prioritized the most practical ones.</w:t>
      </w:r>
    </w:p>
    <w:p w14:paraId="328795F5" w14:textId="19DB6171" w:rsidR="00C51476" w:rsidRDefault="00000000">
      <w:pPr>
        <w:rPr>
          <w:sz w:val="28"/>
          <w:szCs w:val="28"/>
        </w:rPr>
      </w:pPr>
      <w:r>
        <w:rPr>
          <w:sz w:val="28"/>
          <w:szCs w:val="28"/>
        </w:rPr>
        <w:br/>
      </w:r>
      <w:r>
        <w:rPr>
          <w:sz w:val="28"/>
          <w:szCs w:val="28"/>
        </w:rPr>
        <w:br/>
      </w:r>
    </w:p>
    <w:p w14:paraId="16909380" w14:textId="77777777" w:rsidR="00C51476" w:rsidRDefault="00000000">
      <w:pPr>
        <w:pStyle w:val="Heading3"/>
        <w:rPr>
          <w:sz w:val="28"/>
          <w:szCs w:val="28"/>
        </w:rPr>
      </w:pPr>
      <w:r>
        <w:rPr>
          <w:noProof/>
          <w:sz w:val="28"/>
        </w:rPr>
        <w:lastRenderedPageBreak/>
        <mc:AlternateContent>
          <mc:Choice Requires="wps">
            <w:drawing>
              <wp:anchor distT="0" distB="0" distL="114300" distR="114300" simplePos="0" relativeHeight="251660288" behindDoc="0" locked="0" layoutInCell="1" allowOverlap="1" wp14:anchorId="42232A13" wp14:editId="5A1203BA">
                <wp:simplePos x="0" y="0"/>
                <wp:positionH relativeFrom="column">
                  <wp:posOffset>0</wp:posOffset>
                </wp:positionH>
                <wp:positionV relativeFrom="paragraph">
                  <wp:posOffset>0</wp:posOffset>
                </wp:positionV>
                <wp:extent cx="1828800" cy="182880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2C3FA2" w14:textId="77777777" w:rsidR="00C51476" w:rsidRDefault="00000000">
                            <w:pPr>
                              <w:pStyle w:val="Heading3"/>
                              <w:rPr>
                                <w:color w:val="8064A2" w:themeColor="accent4"/>
                                <w:sz w:val="36"/>
                                <w:szCs w:val="36"/>
                              </w:rPr>
                            </w:pPr>
                            <w:r>
                              <w:rPr>
                                <w:color w:val="8064A2" w:themeColor="accent4"/>
                                <w:sz w:val="36"/>
                                <w:szCs w:val="36"/>
                              </w:rPr>
                              <w:t>Step-1: Team Gathering, Collaboration and Problem Selection</w:t>
                            </w:r>
                          </w:p>
                        </w:txbxContent>
                      </wps:txbx>
                      <wps:bodyPr rot="0" spcFirstLastPara="0" vertOverflow="overflow" horzOverflow="overflow" vert="horz" wrap="none" lIns="91440" tIns="45720" rIns="91440" bIns="45720" numCol="1" spcCol="0" rtlCol="0" fromWordArt="0" anchor="t" anchorCtr="0" forceAA="0" compatLnSpc="1">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42232A13" id="Text Box 2" o:spid="_x0000_s1028" type="#_x0000_t202" style="position:absolute;margin-left:0;margin-top:0;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" filled="f" stroked="f" strokeweight=".5pt">
                <v:textbox style="mso-fit-shape-to-text:t">
                  <w:txbxContent>
                    <w:p w14:paraId="2C2C3FA2" w14:textId="77777777" w:rsidR="00C51476" w:rsidRDefault="00000000">
                      <w:pPr>
                        <w:pStyle w:val="Heading3"/>
                        <w:rPr>
                          <w:color w:val="8064A2" w:themeColor="accent4"/>
                          <w:sz w:val="36"/>
                          <w:szCs w:val="36"/>
                        </w:rPr>
                      </w:pPr>
                      <w:r>
                        <w:rPr>
                          <w:color w:val="8064A2" w:themeColor="accent4"/>
                          <w:sz w:val="36"/>
                          <w:szCs w:val="36"/>
                        </w:rPr>
                        <w:t>Step-1: Team Gathering, Collaboration and Problem Selection</w:t>
                      </w:r>
                    </w:p>
                  </w:txbxContent>
                </v:textbox>
                <w10:wrap type="square"/>
              </v:shape>
            </w:pict>
          </mc:Fallback>
        </mc:AlternateContent>
      </w:r>
    </w:p>
    <w:p w14:paraId="43775185" w14:textId="77777777" w:rsidR="00C51476" w:rsidRDefault="00000000">
      <w:pPr>
        <w:rPr>
          <w:sz w:val="28"/>
          <w:szCs w:val="28"/>
        </w:rPr>
      </w:pPr>
      <w:r>
        <w:rPr>
          <w:sz w:val="28"/>
          <w:szCs w:val="28"/>
        </w:rPr>
        <w:t>The brainstorming session began with the team discussing everyday challenges in managing family expenses. Many members mentioned difficulties in tracking where money is spent and how quickly small expenses add up. The team agreed that the main problem was the absence of a digital system to record and analyze daily spending. Thus, the problem statement was finalized: 'Lack of a structured digital tool to monitor daily family expenses effectively.'</w:t>
      </w:r>
    </w:p>
    <w:p w14:paraId="537F21C0" w14:textId="77777777" w:rsidR="00C51476" w:rsidRDefault="00000000">
      <w:pPr>
        <w:rPr>
          <w:sz w:val="28"/>
          <w:szCs w:val="28"/>
        </w:rPr>
      </w:pPr>
      <w:r>
        <w:rPr>
          <w:noProof/>
          <w:sz w:val="28"/>
        </w:rPr>
        <mc:AlternateContent>
          <mc:Choice Requires="wps">
            <w:drawing>
              <wp:anchor distT="0" distB="0" distL="114300" distR="114300" simplePos="0" relativeHeight="251661312" behindDoc="0" locked="0" layoutInCell="1" allowOverlap="1" wp14:anchorId="0025D4D6" wp14:editId="4662B630">
                <wp:simplePos x="0" y="0"/>
                <wp:positionH relativeFrom="column">
                  <wp:posOffset>0</wp:posOffset>
                </wp:positionH>
                <wp:positionV relativeFrom="paragraph">
                  <wp:posOffset>0</wp:posOffset>
                </wp:positionV>
                <wp:extent cx="5399405" cy="18288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539940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9EDABE" w14:textId="77777777" w:rsidR="00C51476" w:rsidRDefault="00000000">
                            <w:pPr>
                              <w:pStyle w:val="Heading3"/>
                              <w:rPr>
                                <w:color w:val="8064A2" w:themeColor="accent4"/>
                                <w:sz w:val="36"/>
                                <w:szCs w:val="36"/>
                              </w:rPr>
                            </w:pPr>
                            <w:r>
                              <w:rPr>
                                <w:color w:val="8064A2" w:themeColor="accent4"/>
                                <w:sz w:val="36"/>
                                <w:szCs w:val="36"/>
                              </w:rPr>
                              <w:t>Step-2: Brainstorming, Idea Listing and Grouping</w:t>
                            </w:r>
                          </w:p>
                        </w:txbxContent>
                      </wps:txbx>
                      <wps:bodyPr rot="0" spcFirstLastPara="0" vertOverflow="overflow" horzOverflow="overflow" vert="horz" wrap="square" lIns="91440" tIns="45720" rIns="91440" bIns="45720" numCol="1" spcCol="0" rtlCol="0" fromWordArt="0" anchor="t" anchorCtr="0" forceAA="0" compatLnSpc="1">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0025D4D6" id="Text Box 3" o:spid="_x0000_s1029" type="#_x0000_t202" style="position:absolute;margin-left:0;margin-top:0;width:425.15pt;height:2in;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" filled="f" stroked="f" strokeweight=".5pt">
                <v:textbox style="mso-fit-shape-to-text:t">
                  <w:txbxContent>
                    <w:p w14:paraId="539EDABE" w14:textId="77777777" w:rsidR="00C51476" w:rsidRDefault="00000000">
                      <w:pPr>
                        <w:pStyle w:val="Heading3"/>
                        <w:rPr>
                          <w:color w:val="8064A2" w:themeColor="accent4"/>
                          <w:sz w:val="36"/>
                          <w:szCs w:val="36"/>
                        </w:rPr>
                      </w:pPr>
                      <w:r>
                        <w:rPr>
                          <w:color w:val="8064A2" w:themeColor="accent4"/>
                          <w:sz w:val="36"/>
                          <w:szCs w:val="36"/>
                        </w:rPr>
                        <w:t>Step-2: Brainstorming, Idea Listing and Grouping</w:t>
                      </w:r>
                    </w:p>
                  </w:txbxContent>
                </v:textbox>
                <w10:wrap type="square"/>
              </v:shape>
            </w:pict>
          </mc:Fallback>
        </mc:AlternateContent>
      </w:r>
      <w:r>
        <w:rPr>
          <w:sz w:val="28"/>
          <w:szCs w:val="28"/>
        </w:rPr>
        <w:t>During this stage, every member shared their thoughts on potential solutions. Ideas included using mobile apps, Excel sheets, and web-based tools. After discussions, the group focused on ServiceNow because of its strong database capabilities and form-based user interface. Ideas were grouped under key themes — data entry, record management, and expense visualization. Some suggestions were automatic date capture, family member reference linking, and monthly expense summary generation.</w:t>
      </w:r>
    </w:p>
    <w:p w14:paraId="4F3E92B3" w14:textId="77777777" w:rsidR="00C51476" w:rsidRDefault="00C51476">
      <w:pPr>
        <w:rPr>
          <w:sz w:val="28"/>
          <w:szCs w:val="28"/>
        </w:rPr>
      </w:pPr>
    </w:p>
    <w:p w14:paraId="32F360DE" w14:textId="4E396B81" w:rsidR="00C51476" w:rsidRPr="00156058" w:rsidRDefault="00000000" w:rsidP="00156058">
      <w:pPr>
        <w:pStyle w:val="Heading3"/>
        <w:rPr>
          <w:color w:val="8064A2" w:themeColor="accent4"/>
          <w:sz w:val="36"/>
          <w:szCs w:val="36"/>
        </w:rPr>
      </w:pPr>
      <w:r>
        <w:rPr>
          <w:color w:val="8064A2" w:themeColor="accent4"/>
          <w:sz w:val="36"/>
          <w:szCs w:val="36"/>
        </w:rPr>
        <w:t>Step-3: Idea Prioritization</w:t>
      </w:r>
    </w:p>
    <w:p w14:paraId="3DD7E7C9" w14:textId="77777777" w:rsidR="00C51476" w:rsidRDefault="00000000">
      <w:pPr>
        <w:rPr>
          <w:sz w:val="28"/>
          <w:szCs w:val="28"/>
        </w:rPr>
      </w:pPr>
      <w:r>
        <w:rPr>
          <w:noProof/>
          <w:sz w:val="28"/>
        </w:rPr>
        <mc:AlternateContent>
          <mc:Choice Requires="wps">
            <w:drawing>
              <wp:anchor distT="0" distB="0" distL="114300" distR="114300" simplePos="0" relativeHeight="251662336" behindDoc="0" locked="0" layoutInCell="1" allowOverlap="1" wp14:anchorId="53F41BDD" wp14:editId="56DDE000">
                <wp:simplePos x="0" y="0"/>
                <wp:positionH relativeFrom="column">
                  <wp:posOffset>0</wp:posOffset>
                </wp:positionH>
                <wp:positionV relativeFrom="paragraph">
                  <wp:posOffset>0</wp:posOffset>
                </wp:positionV>
                <wp:extent cx="5366385" cy="18288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53663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AC139B" w14:textId="77777777" w:rsidR="00C51476" w:rsidRDefault="00C51476"/>
                        </w:txbxContent>
                      </wps:txbx>
                      <wps:bodyPr rot="0" spcFirstLastPara="0" vertOverflow="overflow" horzOverflow="overflow" vert="horz" wrap="square" lIns="91440" tIns="45720" rIns="91440" bIns="45720" numCol="1" spcCol="0" rtlCol="0" fromWordArt="0" anchor="t" anchorCtr="0" forceAA="0" compatLnSpc="1">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53F41BDD" id="Text Box 4" o:spid="_x0000_s1030" type="#_x0000_t202" style="position:absolute;margin-left:0;margin-top:0;width:422.55pt;height:2in;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" filled="f" stroked="f" strokeweight=".5pt">
                <v:textbox style="mso-fit-shape-to-text:t">
                  <w:txbxContent>
                    <w:p w14:paraId="2EAC139B" w14:textId="77777777" w:rsidR="00C51476" w:rsidRDefault="00C51476"/>
                  </w:txbxContent>
                </v:textbox>
                <w10:wrap type="square"/>
              </v:shape>
            </w:pict>
          </mc:Fallback>
        </mc:AlternateContent>
      </w:r>
      <w:r>
        <w:rPr>
          <w:sz w:val="28"/>
          <w:szCs w:val="28"/>
        </w:rPr>
        <w:t>Once all ideas were listed, the team evaluated them based on feasibility, impact, and time to develop. The chosen solution involved creating a custom table in ServiceNow with fields for Number, Date, Expense, Family Member Name, and Comments. This design was simple, easy to implement, and met all project objectives. Additional future ideas, such as adding graphical reports and automated notifications, were noted for later improvements.</w:t>
      </w:r>
    </w:p>
    <w:sectPr w:rsidR="00C51476">
      <w:pgSz w:w="12240" w:h="15840"/>
      <w:pgMar w:top="56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5AD8" w14:textId="77777777" w:rsidR="00CC69FF" w:rsidRDefault="00CC69FF">
      <w:pPr>
        <w:spacing w:line="240" w:lineRule="auto"/>
      </w:pPr>
      <w:r>
        <w:separator/>
      </w:r>
    </w:p>
  </w:endnote>
  <w:endnote w:type="continuationSeparator" w:id="0">
    <w:p w14:paraId="36E28D20" w14:textId="77777777" w:rsidR="00CC69FF" w:rsidRDefault="00CC69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77A50" w14:textId="77777777" w:rsidR="00CC69FF" w:rsidRDefault="00CC69FF">
      <w:pPr>
        <w:spacing w:after="0"/>
      </w:pPr>
      <w:r>
        <w:separator/>
      </w:r>
    </w:p>
  </w:footnote>
  <w:footnote w:type="continuationSeparator" w:id="0">
    <w:p w14:paraId="6B42E3D1" w14:textId="77777777" w:rsidR="00CC69FF" w:rsidRDefault="00CC69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585840302">
    <w:abstractNumId w:val="5"/>
  </w:num>
  <w:num w:numId="2" w16cid:durableId="1584606860">
    <w:abstractNumId w:val="3"/>
  </w:num>
  <w:num w:numId="3" w16cid:durableId="1441413147">
    <w:abstractNumId w:val="2"/>
  </w:num>
  <w:num w:numId="4" w16cid:durableId="1063984480">
    <w:abstractNumId w:val="4"/>
  </w:num>
  <w:num w:numId="5" w16cid:durableId="217282737">
    <w:abstractNumId w:val="1"/>
  </w:num>
  <w:num w:numId="6" w16cid:durableId="159581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058"/>
    <w:rsid w:val="0029639D"/>
    <w:rsid w:val="00326F90"/>
    <w:rsid w:val="00AA1D8D"/>
    <w:rsid w:val="00B47730"/>
    <w:rsid w:val="00C51476"/>
    <w:rsid w:val="00CB0664"/>
    <w:rsid w:val="00CC69FF"/>
    <w:rsid w:val="00DD03FE"/>
    <w:rsid w:val="00FC693F"/>
    <w:rsid w:val="00FF3FF8"/>
    <w:rsid w:val="404604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0FFBA1ED"/>
  <w14:defaultImageDpi w14:val="300"/>
  <w15:docId w15:val="{4F9B6CBF-72BB-4770-A820-70D82718D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Revision">
    <w:name w:val="Revision"/>
    <w:hidden/>
    <w:uiPriority w:val="99"/>
    <w:unhideWhenUsed/>
    <w:rsid w:val="00FF3FF8"/>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Ashika G</cp:lastModifiedBy>
  <cp:revision>3</cp:revision>
  <dcterms:created xsi:type="dcterms:W3CDTF">2013-12-23T23:15:00Z</dcterms:created>
  <dcterms:modified xsi:type="dcterms:W3CDTF">2025-11-01T13:50:00Z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D432707D89934568AC3C0713FDC88687_12</vt:lpwstr>
  </property>
</Properties>
</file>